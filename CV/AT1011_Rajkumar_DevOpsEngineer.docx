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87485">
      <w:r>
        <w:rPr>
          <w:rFonts w:hint="default"/>
          <w:lang w:val="en-US"/>
        </w:rPr>
        <w:t xml:space="preserve">                                                                 </w:t>
      </w:r>
      <w:r>
        <w:drawing>
          <wp:inline distT="0" distB="0" distL="0" distR="0">
            <wp:extent cx="977900" cy="977900"/>
            <wp:effectExtent l="0" t="0" r="0" b="0"/>
            <wp:docPr id="377595329" name="Picture 1" descr="A logo with a sun and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95329" name="Picture 1" descr="A logo with a sun and 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707093F">
      <w:r>
        <w:t>R</w:t>
      </w:r>
      <w:r>
        <w:rPr>
          <w:rFonts w:hint="default"/>
          <w:lang w:val="en-US"/>
        </w:rPr>
        <w:t>ajk</w:t>
      </w:r>
      <w:r>
        <w:t>umar Nanchari</w:t>
      </w:r>
    </w:p>
    <w:p w14:paraId="7EB69DAF">
      <w:pPr>
        <w:pStyle w:val="3"/>
      </w:pPr>
      <w:r>
        <w:t>EXECUTIVE SUMMARY</w:t>
      </w:r>
    </w:p>
    <w:p w14:paraId="4E646ADA">
      <w:r>
        <w:t>DevOps Engineer with 2+ years of experience in AWS cloud infrastructure, CI/CD pipelines (Jenkins, Azure DevOps), and containerization (Docker, Kubernetes, EKS/AKS). Skilled in Infrastructure as Code using Terraform and AWS CDK, with Java application deployment experience on Tomcat and cloud environments. Strong problem-solving skills with hands-on production support experience in collaborative agile environments.</w:t>
      </w:r>
    </w:p>
    <w:p w14:paraId="509F168D">
      <w:pPr>
        <w:pStyle w:val="3"/>
      </w:pPr>
      <w:r>
        <w:t>PROFESSIONAL SUMMARY</w:t>
      </w:r>
    </w:p>
    <w:p w14:paraId="611DB77A">
      <w:r>
        <w:t>I have over 2 years of experience implementing organizational DevOps strategies across Linux server environments and AWS cloud solutions.</w:t>
      </w:r>
    </w:p>
    <w:p w14:paraId="6F397166">
      <w:r>
        <w:t>- Supported and maintained AWS and Azure-based infrastructure in collaboration with senior DevOps engineers.</w:t>
      </w:r>
      <w:r>
        <w:br w:type="textWrapping"/>
      </w:r>
      <w:r>
        <w:t>- Configured, monitored, and managed CI/CD pipelines using Jenkins, Azure DevOps, and GitHub.</w:t>
      </w:r>
      <w:r>
        <w:br w:type="textWrapping"/>
      </w:r>
      <w:r>
        <w:t>- Contributed to Infrastructure as Code (IaC) using Terraform, AWS CDK, and ARM templates.</w:t>
      </w:r>
      <w:r>
        <w:br w:type="textWrapping"/>
      </w:r>
      <w:r>
        <w:t>- Gained hands-on experience with Java deployments in on-prem and cloud environments (Tomcat, EC2).</w:t>
      </w:r>
      <w:r>
        <w:br w:type="textWrapping"/>
      </w:r>
      <w:r>
        <w:t>- Participated in incident response, troubleshooting, and production support activities.</w:t>
      </w:r>
    </w:p>
    <w:p w14:paraId="69B0BE0E">
      <w:pPr>
        <w:pStyle w:val="3"/>
      </w:pPr>
      <w:r>
        <w:t>TECHNICAL SKILL SET</w:t>
      </w:r>
    </w:p>
    <w:p w14:paraId="3E510996">
      <w:r>
        <w:t>Operating Systems: Linux, Windows</w:t>
      </w:r>
    </w:p>
    <w:p w14:paraId="7C38AF74">
      <w:r>
        <w:t>Version Control: Git, GitHub</w:t>
      </w:r>
    </w:p>
    <w:p w14:paraId="0C9ED412">
      <w:r>
        <w:t>Build Tools: Maven</w:t>
      </w:r>
    </w:p>
    <w:p w14:paraId="4A0791EA">
      <w:r>
        <w:t>CI/CD Tools: Jenkins, Azure DevOps</w:t>
      </w:r>
    </w:p>
    <w:p w14:paraId="065661AC">
      <w:r>
        <w:t>Code Quality &amp; Artifact Management: SonarQube, JFrog Artifactory, Nexus</w:t>
      </w:r>
    </w:p>
    <w:p w14:paraId="7793113A">
      <w:r>
        <w:t>Containerization &amp; Orchestration: Docker, Kubernetes, Amazon EKS, AKS</w:t>
      </w:r>
    </w:p>
    <w:p w14:paraId="6F3428A6">
      <w:r>
        <w:t>Cloud Platforms: AWS (EC2, IAM, S3, VPC, RDS, CloudWatch, CloudFormation, CDK, EKS, ECR, Autoscaling, ELB), Azure</w:t>
      </w:r>
    </w:p>
    <w:p w14:paraId="758434D1">
      <w:r>
        <w:t>Web/Application Servers: Apache, Nginx, Tomcat (Java Deployment)</w:t>
      </w:r>
    </w:p>
    <w:p w14:paraId="168EA4CE">
      <w:r>
        <w:t>Database: Basic SQL knowledge</w:t>
      </w:r>
    </w:p>
    <w:p w14:paraId="42DEE428">
      <w:r>
        <w:t>IaC Tools: Terraform, AWS CDK, Ansible, ARM templates</w:t>
      </w:r>
    </w:p>
    <w:p w14:paraId="75315EAA">
      <w:pPr>
        <w:pStyle w:val="3"/>
      </w:pPr>
      <w:r>
        <w:t>EDUCATIONAL QUALIFICATION</w:t>
      </w:r>
    </w:p>
    <w:p w14:paraId="48E22DD0">
      <w:r>
        <w:t>Bachelor of Engineering and Technology from Jawaharlal Nehru Technological University, Hyderabad</w:t>
      </w:r>
    </w:p>
    <w:p w14:paraId="17DDC69C"/>
    <w:p w14:paraId="72FC2165">
      <w:pPr>
        <w:pStyle w:val="3"/>
      </w:pPr>
      <w:r>
        <w:t>PROFESSIONAL EXPERIENCE</w:t>
      </w:r>
    </w:p>
    <w:p w14:paraId="5DF74E40">
      <w:r>
        <w:t>DevOps Engineer | Aja Consulting Services LLP, Hyderabad</w:t>
      </w:r>
    </w:p>
    <w:p w14:paraId="2BF55CAD">
      <w:r>
        <w:t>Client: Verizon | Company: TechStar Group | Location: Hyderabad | Role: DevOps Engineer</w:t>
      </w:r>
    </w:p>
    <w:p w14:paraId="070B6E99">
      <w:r>
        <w:t>- Created and maintained infrastructure in multiple environments using AWS CloudFormation and Terraform.</w:t>
      </w:r>
    </w:p>
    <w:p w14:paraId="1AB68FA1">
      <w:r>
        <w:t>- Implemented AWS CDK for provisioning modern infrastructure.</w:t>
      </w:r>
    </w:p>
    <w:p w14:paraId="63AE7761">
      <w:r>
        <w:t>- Installed and configured environments using Ansible roles.</w:t>
      </w:r>
    </w:p>
    <w:p w14:paraId="0B3E691F">
      <w:r>
        <w:t>- Deployed Java-based applications into production and non-production servers (Tomcat) across cloud and on-prem data centers.</w:t>
      </w:r>
    </w:p>
    <w:p w14:paraId="78A28F86">
      <w:r>
        <w:t>- Performed Linux server patching, log checks, and troubleshooting for application stability.</w:t>
      </w:r>
    </w:p>
    <w:p w14:paraId="59727396">
      <w:r>
        <w:t>- Orchestrated deployment and scaling of Docker containers using Kubernetes (EKS).</w:t>
      </w:r>
    </w:p>
    <w:p w14:paraId="7D7D9D1C">
      <w:r>
        <w:t>- Conducted load testing for multiple applications to ensure performance under stress.</w:t>
      </w:r>
    </w:p>
    <w:p w14:paraId="1BCB2A13">
      <w:r>
        <w:t>- Worked on AWS services: EC2, S3, VPC, RDS, ALB, EBS, EFS, Auto Scaling, ECR, EKS, CloudFormation, and CDK.</w:t>
      </w:r>
    </w:p>
    <w:p w14:paraId="4C82E357">
      <w:r>
        <w:t>Project: SunTech Business Solutions Pvt Ltd</w:t>
      </w:r>
    </w:p>
    <w:p w14:paraId="5ACA3A01">
      <w:r>
        <w:t>- Created and maintained Git/GitHub repositories for collaborative development.</w:t>
      </w:r>
    </w:p>
    <w:p w14:paraId="4B57CBB8">
      <w:r>
        <w:t>- Implemented monitoring and troubleshooting solutions using Amazon CloudWatch and Grafana.</w:t>
      </w:r>
    </w:p>
    <w:p w14:paraId="39A4EC4C">
      <w:r>
        <w:t>- Deployed and managed scalable, secure infrastructure using AWS EC2, S3, IAM, VPC, and CloudFormation.</w:t>
      </w:r>
    </w:p>
    <w:p w14:paraId="5790F876">
      <w:r>
        <w:t>- Configured Auto Scaling Groups and Elastic Load Balancers (ELB) to improve system availability and fault tolerance.</w:t>
      </w:r>
    </w:p>
    <w:p w14:paraId="007EF106">
      <w:r>
        <w:t>- Deployed Java web applications on AWS EC2 and Tomcat servers with CI/CD pipelines.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276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dell</cp:lastModifiedBy>
  <dcterms:modified xsi:type="dcterms:W3CDTF">2025-09-30T11:31:53Z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933D8111E25E4B848166FFF2FB9AE849_13</vt:lpwstr>
  </property>
</Properties>
</file>